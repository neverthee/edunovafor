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FFAD2">
      <w:bookmarkStart w:id="0" w:name="_GoBack"/>
      <w:bookmarkEnd w:id="0"/>
    </w:p>
    <w:p w14:paraId="44CD0DCD">
      <w:pPr>
        <w:jc w:val="center"/>
      </w:pPr>
      <w:r>
        <w:rPr>
          <w:rFonts w:ascii="宋体" w:hAnsi="宋体" w:eastAsia="宋体" w:cs="宋体"/>
          <w:b/>
          <w:color w:val="000000"/>
          <w:sz w:val="44"/>
        </w:rPr>
        <w:t>高中化学试题题库选修一及答案</w:t>
      </w:r>
      <w:r>
        <w:rPr>
          <w:rFonts w:ascii="宋体" w:hAnsi="宋体" w:eastAsia="宋体" w:cs="宋体"/>
          <w:b/>
          <w:color w:val="000000"/>
          <w:sz w:val="44"/>
        </w:rPr>
        <w:br w:type="textWrapping"/>
      </w:r>
    </w:p>
    <w:p w14:paraId="33ECD277">
      <w:r>
        <w:rPr>
          <w:rFonts w:ascii="仿宋" w:hAnsi="仿宋" w:eastAsia="仿宋" w:cs="仿宋"/>
          <w:color w:val="000000"/>
          <w:sz w:val="28"/>
        </w:rPr>
        <w:t xml:space="preserve"> 一、单项选择题</w:t>
      </w:r>
    </w:p>
    <w:p w14:paraId="5C0EA580">
      <w:r>
        <w:rPr>
          <w:rFonts w:ascii="仿宋" w:hAnsi="仿宋" w:eastAsia="仿宋" w:cs="仿宋"/>
          <w:color w:val="000000"/>
          <w:sz w:val="28"/>
        </w:rPr>
        <w:t>1. 下列说法正确的是（  ）</w:t>
      </w:r>
    </w:p>
    <w:p w14:paraId="31141C42">
      <w:r>
        <w:rPr>
          <w:rFonts w:ascii="仿宋" w:hAnsi="仿宋" w:eastAsia="仿宋" w:cs="仿宋"/>
          <w:color w:val="000000"/>
          <w:sz w:val="28"/>
        </w:rPr>
        <w:t>A. 植物油氢化过程中发生了加成反应</w:t>
      </w:r>
    </w:p>
    <w:p w14:paraId="1194611E">
      <w:r>
        <w:rPr>
          <w:rFonts w:ascii="仿宋" w:hAnsi="仿宋" w:eastAsia="仿宋" w:cs="仿宋"/>
          <w:color w:val="000000"/>
          <w:sz w:val="28"/>
        </w:rPr>
        <w:t>B. 淀粉和纤维素互为同分异构体</w:t>
      </w:r>
    </w:p>
    <w:p w14:paraId="07289225">
      <w:r>
        <w:rPr>
          <w:rFonts w:ascii="仿宋" w:hAnsi="仿宋" w:eastAsia="仿宋" w:cs="仿宋"/>
          <w:color w:val="000000"/>
          <w:sz w:val="28"/>
        </w:rPr>
        <w:t>C. 环己烷与苯可用酸性 KMnO₄溶液鉴别</w:t>
      </w:r>
    </w:p>
    <w:p w14:paraId="17E64CD5">
      <w:r>
        <w:rPr>
          <w:rFonts w:ascii="仿宋" w:hAnsi="仿宋" w:eastAsia="仿宋" w:cs="仿宋"/>
          <w:color w:val="000000"/>
          <w:sz w:val="28"/>
        </w:rPr>
        <w:t>D. 水可以用来分离溴苯和苯的混合物</w:t>
      </w:r>
    </w:p>
    <w:p w14:paraId="55CD2F6C">
      <w:r>
        <w:rPr>
          <w:rFonts w:ascii="仿宋" w:hAnsi="仿宋" w:eastAsia="仿宋" w:cs="仿宋"/>
          <w:color w:val="000000"/>
          <w:sz w:val="28"/>
        </w:rPr>
        <w:t>答案：A</w:t>
      </w:r>
    </w:p>
    <w:p w14:paraId="30D09BBB"/>
    <w:p w14:paraId="7DE57848">
      <w:r>
        <w:rPr>
          <w:rFonts w:ascii="仿宋" w:hAnsi="仿宋" w:eastAsia="仿宋" w:cs="仿宋"/>
          <w:color w:val="000000"/>
          <w:sz w:val="28"/>
        </w:rPr>
        <w:t>2. 下列关于蛋白质的叙述中，错误的是（  ）</w:t>
      </w:r>
    </w:p>
    <w:p w14:paraId="644A830E">
      <w:r>
        <w:rPr>
          <w:rFonts w:ascii="仿宋" w:hAnsi="仿宋" w:eastAsia="仿宋" w:cs="仿宋"/>
          <w:color w:val="000000"/>
          <w:sz w:val="28"/>
        </w:rPr>
        <w:t>A. 蛋白质溶液里加(NH₄)₂SO₄溶液可提纯蛋白质</w:t>
      </w:r>
    </w:p>
    <w:p w14:paraId="4A480706">
      <w:r>
        <w:rPr>
          <w:rFonts w:ascii="仿宋" w:hAnsi="仿宋" w:eastAsia="仿宋" w:cs="仿宋"/>
          <w:color w:val="000000"/>
          <w:sz w:val="28"/>
        </w:rPr>
        <w:t>B. 在豆浆中加少量石膏，能使豆浆凝结为豆腐</w:t>
      </w:r>
    </w:p>
    <w:p w14:paraId="39C1C09A">
      <w:r>
        <w:rPr>
          <w:rFonts w:ascii="仿宋" w:hAnsi="仿宋" w:eastAsia="仿宋" w:cs="仿宋"/>
          <w:color w:val="000000"/>
          <w:sz w:val="28"/>
        </w:rPr>
        <w:t>C. 温度越高，酶对某些化学反应的催化效率越高</w:t>
      </w:r>
    </w:p>
    <w:p w14:paraId="4BADB47D">
      <w:r>
        <w:rPr>
          <w:rFonts w:ascii="仿宋" w:hAnsi="仿宋" w:eastAsia="仿宋" w:cs="仿宋"/>
          <w:color w:val="000000"/>
          <w:sz w:val="28"/>
        </w:rPr>
        <w:t>D. 人工合成的具有生命活性的蛋白质——结晶牛胰岛素是我国科学家最先合成的</w:t>
      </w:r>
    </w:p>
    <w:p w14:paraId="5CF8842A">
      <w:r>
        <w:rPr>
          <w:rFonts w:ascii="仿宋" w:hAnsi="仿宋" w:eastAsia="仿宋" w:cs="仿宋"/>
          <w:color w:val="000000"/>
          <w:sz w:val="28"/>
        </w:rPr>
        <w:t>答案：C</w:t>
      </w:r>
    </w:p>
    <w:p w14:paraId="4999F77F"/>
    <w:p w14:paraId="7E54E567">
      <w:r>
        <w:rPr>
          <w:rFonts w:ascii="仿宋" w:hAnsi="仿宋" w:eastAsia="仿宋" w:cs="仿宋"/>
          <w:color w:val="000000"/>
          <w:sz w:val="28"/>
        </w:rPr>
        <w:t>3. 下列物质中，不能使酸性 KMnO₄溶液褪色的是（  ）</w:t>
      </w:r>
    </w:p>
    <w:p w14:paraId="02BD400D">
      <w:r>
        <w:rPr>
          <w:rFonts w:ascii="仿宋" w:hAnsi="仿宋" w:eastAsia="仿宋" w:cs="仿宋"/>
          <w:color w:val="000000"/>
          <w:sz w:val="28"/>
        </w:rPr>
        <w:t>A. 乙烯  B. 苯  C. 甲苯  D. 乙醇</w:t>
      </w:r>
    </w:p>
    <w:p w14:paraId="139D4FF5">
      <w:r>
        <w:rPr>
          <w:rFonts w:ascii="仿宋" w:hAnsi="仿宋" w:eastAsia="仿宋" w:cs="仿宋"/>
          <w:color w:val="000000"/>
          <w:sz w:val="28"/>
        </w:rPr>
        <w:t>答案：B</w:t>
      </w:r>
    </w:p>
    <w:p w14:paraId="0023A3D2"/>
    <w:p w14:paraId="42A57A68">
      <w:r>
        <w:rPr>
          <w:rFonts w:ascii="仿宋" w:hAnsi="仿宋" w:eastAsia="仿宋" w:cs="仿宋"/>
          <w:color w:val="000000"/>
          <w:sz w:val="28"/>
        </w:rPr>
        <w:t>4. 下列关于维生素的说法正确的是（  ）</w:t>
      </w:r>
    </w:p>
    <w:p w14:paraId="1B3EB282">
      <w:r>
        <w:rPr>
          <w:rFonts w:ascii="仿宋" w:hAnsi="仿宋" w:eastAsia="仿宋" w:cs="仿宋"/>
          <w:color w:val="000000"/>
          <w:sz w:val="28"/>
        </w:rPr>
        <w:t>A. 维生素都极易溶于水</w:t>
      </w:r>
    </w:p>
    <w:p w14:paraId="657A01BD">
      <w:r>
        <w:rPr>
          <w:rFonts w:ascii="仿宋" w:hAnsi="仿宋" w:eastAsia="仿宋" w:cs="仿宋"/>
          <w:color w:val="000000"/>
          <w:sz w:val="28"/>
        </w:rPr>
        <w:t>B. 维生素 C 能防治坏血病</w:t>
      </w:r>
    </w:p>
    <w:p w14:paraId="24EAEDCA">
      <w:r>
        <w:rPr>
          <w:rFonts w:ascii="仿宋" w:hAnsi="仿宋" w:eastAsia="仿宋" w:cs="仿宋"/>
          <w:color w:val="000000"/>
          <w:sz w:val="28"/>
        </w:rPr>
        <w:t>C. 服用维生素越多对人体越有好处</w:t>
      </w:r>
    </w:p>
    <w:p w14:paraId="536A8B39">
      <w:r>
        <w:rPr>
          <w:rFonts w:ascii="仿宋" w:hAnsi="仿宋" w:eastAsia="仿宋" w:cs="仿宋"/>
          <w:color w:val="000000"/>
          <w:sz w:val="28"/>
        </w:rPr>
        <w:t>D. 牙齿发黄、掉渣是因为缺少维生素</w:t>
      </w:r>
    </w:p>
    <w:p w14:paraId="510C7275">
      <w:r>
        <w:rPr>
          <w:rFonts w:ascii="仿宋" w:hAnsi="仿宋" w:eastAsia="仿宋" w:cs="仿宋"/>
          <w:color w:val="000000"/>
          <w:sz w:val="28"/>
        </w:rPr>
        <w:t>答案：B</w:t>
      </w:r>
    </w:p>
    <w:p w14:paraId="572F8FD3"/>
    <w:p w14:paraId="184A4746">
      <w:r>
        <w:rPr>
          <w:rFonts w:ascii="仿宋" w:hAnsi="仿宋" w:eastAsia="仿宋" w:cs="仿宋"/>
          <w:color w:val="000000"/>
          <w:sz w:val="28"/>
        </w:rPr>
        <w:t>5. 下列关于油脂的叙述不正确的是（  ）</w:t>
      </w:r>
    </w:p>
    <w:p w14:paraId="1FC7AC7D">
      <w:r>
        <w:rPr>
          <w:rFonts w:ascii="仿宋" w:hAnsi="仿宋" w:eastAsia="仿宋" w:cs="仿宋"/>
          <w:color w:val="000000"/>
          <w:sz w:val="28"/>
        </w:rPr>
        <w:t>A. 油脂属于酯类</w:t>
      </w:r>
    </w:p>
    <w:p w14:paraId="56733875">
      <w:r>
        <w:rPr>
          <w:rFonts w:ascii="仿宋" w:hAnsi="仿宋" w:eastAsia="仿宋" w:cs="仿宋"/>
          <w:color w:val="000000"/>
          <w:sz w:val="28"/>
        </w:rPr>
        <w:t>B. 油脂没有固定的熔、沸点</w:t>
      </w:r>
    </w:p>
    <w:p w14:paraId="54061D5E">
      <w:r>
        <w:rPr>
          <w:rFonts w:ascii="仿宋" w:hAnsi="仿宋" w:eastAsia="仿宋" w:cs="仿宋"/>
          <w:color w:val="000000"/>
          <w:sz w:val="28"/>
        </w:rPr>
        <w:t>C. 油脂是高级脂肪酸的甘油酯</w:t>
      </w:r>
    </w:p>
    <w:p w14:paraId="3B1E9244">
      <w:r>
        <w:rPr>
          <w:rFonts w:ascii="仿宋" w:hAnsi="仿宋" w:eastAsia="仿宋" w:cs="仿宋"/>
          <w:color w:val="000000"/>
          <w:sz w:val="28"/>
        </w:rPr>
        <w:t>D. 油脂都不能使溴水褪色</w:t>
      </w:r>
    </w:p>
    <w:p w14:paraId="3DA0E56B">
      <w:r>
        <w:rPr>
          <w:rFonts w:ascii="仿宋" w:hAnsi="仿宋" w:eastAsia="仿宋" w:cs="仿宋"/>
          <w:color w:val="000000"/>
          <w:sz w:val="28"/>
        </w:rPr>
        <w:t>答案：D</w:t>
      </w:r>
    </w:p>
    <w:p w14:paraId="633852E2"/>
    <w:p w14:paraId="646108AC">
      <w:r>
        <w:rPr>
          <w:rFonts w:ascii="仿宋" w:hAnsi="仿宋" w:eastAsia="仿宋" w:cs="仿宋"/>
          <w:color w:val="000000"/>
          <w:sz w:val="28"/>
        </w:rPr>
        <w:t>6. 下列关于食品添加剂的说法不正确的是（  ）</w:t>
      </w:r>
    </w:p>
    <w:p w14:paraId="1DAAE0A2">
      <w:r>
        <w:rPr>
          <w:rFonts w:ascii="仿宋" w:hAnsi="仿宋" w:eastAsia="仿宋" w:cs="仿宋"/>
          <w:color w:val="000000"/>
          <w:sz w:val="28"/>
        </w:rPr>
        <w:t>A. 亚硝酸钠可以致癌</w:t>
      </w:r>
    </w:p>
    <w:p w14:paraId="1FD91904">
      <w:r>
        <w:rPr>
          <w:rFonts w:ascii="仿宋" w:hAnsi="仿宋" w:eastAsia="仿宋" w:cs="仿宋"/>
          <w:color w:val="000000"/>
          <w:sz w:val="28"/>
        </w:rPr>
        <w:t>B. 我们应该禁止使用防腐剂</w:t>
      </w:r>
    </w:p>
    <w:p w14:paraId="37044325">
      <w:r>
        <w:rPr>
          <w:rFonts w:ascii="仿宋" w:hAnsi="仿宋" w:eastAsia="仿宋" w:cs="仿宋"/>
          <w:color w:val="000000"/>
          <w:sz w:val="28"/>
        </w:rPr>
        <w:t>C. 苯甲酸钠可以用作防腐剂</w:t>
      </w:r>
    </w:p>
    <w:p w14:paraId="2B0071CC">
      <w:r>
        <w:rPr>
          <w:rFonts w:ascii="仿宋" w:hAnsi="仿宋" w:eastAsia="仿宋" w:cs="仿宋"/>
          <w:color w:val="000000"/>
          <w:sz w:val="28"/>
        </w:rPr>
        <w:t>D. 绝大多数食品添加剂在过量使用时对人体有害</w:t>
      </w:r>
    </w:p>
    <w:p w14:paraId="540374BF">
      <w:r>
        <w:rPr>
          <w:rFonts w:ascii="仿宋" w:hAnsi="仿宋" w:eastAsia="仿宋" w:cs="仿宋"/>
          <w:color w:val="000000"/>
          <w:sz w:val="28"/>
        </w:rPr>
        <w:t>答案：B</w:t>
      </w:r>
    </w:p>
    <w:p w14:paraId="6441D31F"/>
    <w:p w14:paraId="51561F7F">
      <w:r>
        <w:rPr>
          <w:rFonts w:ascii="仿宋" w:hAnsi="仿宋" w:eastAsia="仿宋" w:cs="仿宋"/>
          <w:color w:val="000000"/>
          <w:sz w:val="28"/>
        </w:rPr>
        <w:t>7. 下列物质既能与酸反应又能与碱反应的是（  ）</w:t>
      </w:r>
    </w:p>
    <w:p w14:paraId="75E0A0C7">
      <w:r>
        <w:rPr>
          <w:rFonts w:ascii="仿宋" w:hAnsi="仿宋" w:eastAsia="仿宋" w:cs="仿宋"/>
          <w:color w:val="000000"/>
          <w:sz w:val="28"/>
        </w:rPr>
        <w:t>A. 淀粉  B. 氨基酸  C. 葡萄糖  D. 纤维素</w:t>
      </w:r>
    </w:p>
    <w:p w14:paraId="579D995E">
      <w:r>
        <w:rPr>
          <w:rFonts w:ascii="仿宋" w:hAnsi="仿宋" w:eastAsia="仿宋" w:cs="仿宋"/>
          <w:color w:val="000000"/>
          <w:sz w:val="28"/>
        </w:rPr>
        <w:t>答案：B</w:t>
      </w:r>
    </w:p>
    <w:p w14:paraId="1B4783FA"/>
    <w:p w14:paraId="24CCC157">
      <w:r>
        <w:rPr>
          <w:rFonts w:ascii="仿宋" w:hAnsi="仿宋" w:eastAsia="仿宋" w:cs="仿宋"/>
          <w:color w:val="000000"/>
          <w:sz w:val="28"/>
        </w:rPr>
        <w:t>8. 下列关于合金的说法不正确的是（  ）</w:t>
      </w:r>
    </w:p>
    <w:p w14:paraId="3B5758DE">
      <w:r>
        <w:rPr>
          <w:rFonts w:ascii="仿宋" w:hAnsi="仿宋" w:eastAsia="仿宋" w:cs="仿宋"/>
          <w:color w:val="000000"/>
          <w:sz w:val="28"/>
        </w:rPr>
        <w:t>A. 合金的硬度一般比它的成分金属大</w:t>
      </w:r>
    </w:p>
    <w:p w14:paraId="775E8C4F">
      <w:r>
        <w:rPr>
          <w:rFonts w:ascii="仿宋" w:hAnsi="仿宋" w:eastAsia="仿宋" w:cs="仿宋"/>
          <w:color w:val="000000"/>
          <w:sz w:val="28"/>
        </w:rPr>
        <w:t>B. 合金的熔点一般比它的成分金属低</w:t>
      </w:r>
    </w:p>
    <w:p w14:paraId="36D031E6">
      <w:r>
        <w:rPr>
          <w:rFonts w:ascii="仿宋" w:hAnsi="仿宋" w:eastAsia="仿宋" w:cs="仿宋"/>
          <w:color w:val="000000"/>
          <w:sz w:val="28"/>
        </w:rPr>
        <w:t>C. 合金只能由两种或两种以上的金属组成</w:t>
      </w:r>
    </w:p>
    <w:p w14:paraId="6422548D">
      <w:r>
        <w:rPr>
          <w:rFonts w:ascii="仿宋" w:hAnsi="仿宋" w:eastAsia="仿宋" w:cs="仿宋"/>
          <w:color w:val="000000"/>
          <w:sz w:val="28"/>
        </w:rPr>
        <w:t>D. 青铜、不锈钢都是合金</w:t>
      </w:r>
    </w:p>
    <w:p w14:paraId="48C8E4E8">
      <w:r>
        <w:rPr>
          <w:rFonts w:ascii="仿宋" w:hAnsi="仿宋" w:eastAsia="仿宋" w:cs="仿宋"/>
          <w:color w:val="000000"/>
          <w:sz w:val="28"/>
        </w:rPr>
        <w:t>答案：C</w:t>
      </w:r>
    </w:p>
    <w:p w14:paraId="5937DC3F"/>
    <w:p w14:paraId="6C5A5849">
      <w:r>
        <w:rPr>
          <w:rFonts w:ascii="仿宋" w:hAnsi="仿宋" w:eastAsia="仿宋" w:cs="仿宋"/>
          <w:color w:val="000000"/>
          <w:sz w:val="28"/>
        </w:rPr>
        <w:t>9. 下列有关金属腐蚀与防护的说法正确的是（  ）</w:t>
      </w:r>
    </w:p>
    <w:p w14:paraId="0991E893">
      <w:r>
        <w:rPr>
          <w:rFonts w:ascii="仿宋" w:hAnsi="仿宋" w:eastAsia="仿宋" w:cs="仿宋"/>
          <w:color w:val="000000"/>
          <w:sz w:val="28"/>
        </w:rPr>
        <w:t>A. 纯银器表面在空气中因化学腐蚀渐渐变暗</w:t>
      </w:r>
    </w:p>
    <w:p w14:paraId="36864EF7">
      <w:r>
        <w:rPr>
          <w:rFonts w:ascii="仿宋" w:hAnsi="仿宋" w:eastAsia="仿宋" w:cs="仿宋"/>
          <w:color w:val="000000"/>
          <w:sz w:val="28"/>
        </w:rPr>
        <w:t>B. 当镀锡铁制品的镀层破损时，镀层仍能对铁制品起保护作用</w:t>
      </w:r>
    </w:p>
    <w:p w14:paraId="08F389FA">
      <w:r>
        <w:rPr>
          <w:rFonts w:ascii="仿宋" w:hAnsi="仿宋" w:eastAsia="仿宋" w:cs="仿宋"/>
          <w:color w:val="000000"/>
          <w:sz w:val="28"/>
        </w:rPr>
        <w:t>C. 在海轮外壳连接锌块保护外壳不受腐蚀是采用了牺牲阳极的阴极保护法</w:t>
      </w:r>
    </w:p>
    <w:p w14:paraId="29EF6528">
      <w:r>
        <w:rPr>
          <w:rFonts w:ascii="仿宋" w:hAnsi="仿宋" w:eastAsia="仿宋" w:cs="仿宋"/>
          <w:color w:val="000000"/>
          <w:sz w:val="28"/>
        </w:rPr>
        <w:t>D. 可将地下输油钢管与外加直流电源的正极相连以保护它不受腐蚀</w:t>
      </w:r>
    </w:p>
    <w:p w14:paraId="6FFCB445">
      <w:r>
        <w:rPr>
          <w:rFonts w:ascii="仿宋" w:hAnsi="仿宋" w:eastAsia="仿宋" w:cs="仿宋"/>
          <w:color w:val="000000"/>
          <w:sz w:val="28"/>
        </w:rPr>
        <w:t>答案：AC</w:t>
      </w:r>
    </w:p>
    <w:p w14:paraId="53B1F2D0"/>
    <w:p w14:paraId="0CA603A2">
      <w:r>
        <w:rPr>
          <w:rFonts w:ascii="仿宋" w:hAnsi="仿宋" w:eastAsia="仿宋" w:cs="仿宋"/>
          <w:color w:val="000000"/>
          <w:sz w:val="28"/>
        </w:rPr>
        <w:t>10. 下列关于药物的说法正确的是（  ）</w:t>
      </w:r>
    </w:p>
    <w:p w14:paraId="252E459B">
      <w:r>
        <w:rPr>
          <w:rFonts w:ascii="仿宋" w:hAnsi="仿宋" w:eastAsia="仿宋" w:cs="仿宋"/>
          <w:color w:val="000000"/>
          <w:sz w:val="28"/>
        </w:rPr>
        <w:t>A. 药物的服用剂量越大，治疗效果越明显</w:t>
      </w:r>
    </w:p>
    <w:p w14:paraId="2624A0EB">
      <w:r>
        <w:rPr>
          <w:rFonts w:ascii="仿宋" w:hAnsi="仿宋" w:eastAsia="仿宋" w:cs="仿宋"/>
          <w:color w:val="000000"/>
          <w:sz w:val="28"/>
        </w:rPr>
        <w:t>B. 包装上印有“OTC”标志的药品属于处方药</w:t>
      </w:r>
    </w:p>
    <w:p w14:paraId="7F9DBE05">
      <w:r>
        <w:rPr>
          <w:rFonts w:ascii="仿宋" w:hAnsi="仿宋" w:eastAsia="仿宋" w:cs="仿宋"/>
          <w:color w:val="000000"/>
          <w:sz w:val="28"/>
        </w:rPr>
        <w:t>C. 长期大量服用阿司匹林可预防疾病，没有副作用</w:t>
      </w:r>
    </w:p>
    <w:p w14:paraId="020FF155">
      <w:r>
        <w:rPr>
          <w:rFonts w:ascii="仿宋" w:hAnsi="仿宋" w:eastAsia="仿宋" w:cs="仿宋"/>
          <w:color w:val="000000"/>
          <w:sz w:val="28"/>
        </w:rPr>
        <w:t>D. 氢氧化铝可作为抑酸剂，用于治疗胃酸过多</w:t>
      </w:r>
    </w:p>
    <w:p w14:paraId="341638D3">
      <w:r>
        <w:rPr>
          <w:rFonts w:ascii="仿宋" w:hAnsi="仿宋" w:eastAsia="仿宋" w:cs="仿宋"/>
          <w:color w:val="000000"/>
          <w:sz w:val="28"/>
        </w:rPr>
        <w:t>答案：D</w:t>
      </w:r>
    </w:p>
    <w:p w14:paraId="49B8B7A7"/>
    <w:p w14:paraId="679AA412">
      <w:r>
        <w:rPr>
          <w:rFonts w:ascii="仿宋" w:hAnsi="仿宋" w:eastAsia="仿宋" w:cs="仿宋"/>
          <w:color w:val="000000"/>
          <w:sz w:val="28"/>
        </w:rPr>
        <w:t xml:space="preserve"> 二、多项选择题</w:t>
      </w:r>
    </w:p>
    <w:p w14:paraId="27F5A64C">
      <w:r>
        <w:rPr>
          <w:rFonts w:ascii="仿宋" w:hAnsi="仿宋" w:eastAsia="仿宋" w:cs="仿宋"/>
          <w:color w:val="000000"/>
          <w:sz w:val="28"/>
        </w:rPr>
        <w:t>1. 下列有关糖类的说法正确的是（  ）</w:t>
      </w:r>
    </w:p>
    <w:p w14:paraId="481F0D9B">
      <w:r>
        <w:rPr>
          <w:rFonts w:ascii="仿宋" w:hAnsi="仿宋" w:eastAsia="仿宋" w:cs="仿宋"/>
          <w:color w:val="000000"/>
          <w:sz w:val="28"/>
        </w:rPr>
        <w:t>A. 糖类都有甜味</w:t>
      </w:r>
    </w:p>
    <w:p w14:paraId="2EA7DB39">
      <w:r>
        <w:rPr>
          <w:rFonts w:ascii="仿宋" w:hAnsi="仿宋" w:eastAsia="仿宋" w:cs="仿宋"/>
          <w:color w:val="000000"/>
          <w:sz w:val="28"/>
        </w:rPr>
        <w:t>B. 糖类是由 C、H、O 三种元素组成的</w:t>
      </w:r>
    </w:p>
    <w:p w14:paraId="2B849323">
      <w:r>
        <w:rPr>
          <w:rFonts w:ascii="仿宋" w:hAnsi="仿宋" w:eastAsia="仿宋" w:cs="仿宋"/>
          <w:color w:val="000000"/>
          <w:sz w:val="28"/>
        </w:rPr>
        <w:t>C. 糖类是人类维持生命的六大类营养素之一</w:t>
      </w:r>
    </w:p>
    <w:p w14:paraId="235B11A0">
      <w:r>
        <w:rPr>
          <w:rFonts w:ascii="仿宋" w:hAnsi="仿宋" w:eastAsia="仿宋" w:cs="仿宋"/>
          <w:color w:val="000000"/>
          <w:sz w:val="28"/>
        </w:rPr>
        <w:t>D. 淀粉和纤维素都属于多糖类天然高分子化合物</w:t>
      </w:r>
    </w:p>
    <w:p w14:paraId="3134BC84">
      <w:r>
        <w:rPr>
          <w:rFonts w:ascii="仿宋" w:hAnsi="仿宋" w:eastAsia="仿宋" w:cs="仿宋"/>
          <w:color w:val="000000"/>
          <w:sz w:val="28"/>
        </w:rPr>
        <w:t>答案：BCD</w:t>
      </w:r>
    </w:p>
    <w:p w14:paraId="15FF01C1"/>
    <w:p w14:paraId="60B32F61">
      <w:r>
        <w:rPr>
          <w:rFonts w:ascii="仿宋" w:hAnsi="仿宋" w:eastAsia="仿宋" w:cs="仿宋"/>
          <w:color w:val="000000"/>
          <w:sz w:val="28"/>
        </w:rPr>
        <w:t>2. 下列关于有机化合物的说法正确的是（  ）</w:t>
      </w:r>
    </w:p>
    <w:p w14:paraId="6FFC577B">
      <w:r>
        <w:rPr>
          <w:rFonts w:ascii="仿宋" w:hAnsi="仿宋" w:eastAsia="仿宋" w:cs="仿宋"/>
          <w:color w:val="000000"/>
          <w:sz w:val="28"/>
        </w:rPr>
        <w:t>A. 乙烯和苯都能使溴水褪色，褪色的原因不相同</w:t>
      </w:r>
    </w:p>
    <w:p w14:paraId="29C735A4">
      <w:r>
        <w:rPr>
          <w:rFonts w:ascii="仿宋" w:hAnsi="仿宋" w:eastAsia="仿宋" w:cs="仿宋"/>
          <w:color w:val="000000"/>
          <w:sz w:val="28"/>
        </w:rPr>
        <w:t>B. 甲烷和氯气反应生成一氯甲烷与苯和硝酸反应生成硝基苯的反应类型相同</w:t>
      </w:r>
    </w:p>
    <w:p w14:paraId="2D9E3E24">
      <w:r>
        <w:rPr>
          <w:rFonts w:ascii="仿宋" w:hAnsi="仿宋" w:eastAsia="仿宋" w:cs="仿宋"/>
          <w:color w:val="000000"/>
          <w:sz w:val="28"/>
        </w:rPr>
        <w:t>C. 油脂与纤维素都是能发生水解反应的高分子化合物</w:t>
      </w:r>
    </w:p>
    <w:p w14:paraId="5532A718">
      <w:r>
        <w:rPr>
          <w:rFonts w:ascii="仿宋" w:hAnsi="仿宋" w:eastAsia="仿宋" w:cs="仿宋"/>
          <w:color w:val="000000"/>
          <w:sz w:val="28"/>
        </w:rPr>
        <w:t>D. 石油裂解和油脂皂化都是由高分子生成小分子的过程</w:t>
      </w:r>
    </w:p>
    <w:p w14:paraId="5B8B5002">
      <w:r>
        <w:rPr>
          <w:rFonts w:ascii="仿宋" w:hAnsi="仿宋" w:eastAsia="仿宋" w:cs="仿宋"/>
          <w:color w:val="000000"/>
          <w:sz w:val="28"/>
        </w:rPr>
        <w:t>答案：AB</w:t>
      </w:r>
    </w:p>
    <w:p w14:paraId="3125021D"/>
    <w:p w14:paraId="1324ED1F">
      <w:r>
        <w:rPr>
          <w:rFonts w:ascii="仿宋" w:hAnsi="仿宋" w:eastAsia="仿宋" w:cs="仿宋"/>
          <w:color w:val="000000"/>
          <w:sz w:val="28"/>
        </w:rPr>
        <w:t>3. 下列关于蛋白质的叙述正确的是（  ）</w:t>
      </w:r>
    </w:p>
    <w:p w14:paraId="640B7211">
      <w:r>
        <w:rPr>
          <w:rFonts w:ascii="仿宋" w:hAnsi="仿宋" w:eastAsia="仿宋" w:cs="仿宋"/>
          <w:color w:val="000000"/>
          <w:sz w:val="28"/>
        </w:rPr>
        <w:t>A. 蛋白质水解的最终产物是氨基酸</w:t>
      </w:r>
    </w:p>
    <w:p w14:paraId="054431B4">
      <w:r>
        <w:rPr>
          <w:rFonts w:ascii="仿宋" w:hAnsi="仿宋" w:eastAsia="仿宋" w:cs="仿宋"/>
          <w:color w:val="000000"/>
          <w:sz w:val="28"/>
        </w:rPr>
        <w:t>B. 蛋白质溶液能发生丁达尔效应</w:t>
      </w:r>
    </w:p>
    <w:p w14:paraId="5717F811">
      <w:r>
        <w:rPr>
          <w:rFonts w:ascii="仿宋" w:hAnsi="仿宋" w:eastAsia="仿宋" w:cs="仿宋"/>
          <w:color w:val="000000"/>
          <w:sz w:val="28"/>
        </w:rPr>
        <w:t>C. 蛋白质溶液中加入饱和(NH₄)₂SO₄溶液，蛋白质会析出，再加水又溶解</w:t>
      </w:r>
    </w:p>
    <w:p w14:paraId="04E8AEEE">
      <w:r>
        <w:rPr>
          <w:rFonts w:ascii="仿宋" w:hAnsi="仿宋" w:eastAsia="仿宋" w:cs="仿宋"/>
          <w:color w:val="000000"/>
          <w:sz w:val="28"/>
        </w:rPr>
        <w:t>D. 重金属盐能使蛋白质变性，所以误食重金属盐会中毒</w:t>
      </w:r>
    </w:p>
    <w:p w14:paraId="79635314">
      <w:r>
        <w:rPr>
          <w:rFonts w:ascii="仿宋" w:hAnsi="仿宋" w:eastAsia="仿宋" w:cs="仿宋"/>
          <w:color w:val="000000"/>
          <w:sz w:val="28"/>
        </w:rPr>
        <w:t>答案：ABCD</w:t>
      </w:r>
    </w:p>
    <w:p w14:paraId="1323F6D4"/>
    <w:p w14:paraId="33B6FFE0">
      <w:r>
        <w:rPr>
          <w:rFonts w:ascii="仿宋" w:hAnsi="仿宋" w:eastAsia="仿宋" w:cs="仿宋"/>
          <w:color w:val="000000"/>
          <w:sz w:val="28"/>
        </w:rPr>
        <w:t>4. 下列关于食品营养与安全的说法正确的是（  ）</w:t>
      </w:r>
    </w:p>
    <w:p w14:paraId="0E044023">
      <w:r>
        <w:rPr>
          <w:rFonts w:ascii="仿宋" w:hAnsi="仿宋" w:eastAsia="仿宋" w:cs="仿宋"/>
          <w:color w:val="000000"/>
          <w:sz w:val="28"/>
        </w:rPr>
        <w:t>A. 为了保持肉制品鲜美，在香肠中加入过量的亚硝酸钠</w:t>
      </w:r>
    </w:p>
    <w:p w14:paraId="102795D1">
      <w:r>
        <w:rPr>
          <w:rFonts w:ascii="仿宋" w:hAnsi="仿宋" w:eastAsia="仿宋" w:cs="仿宋"/>
          <w:color w:val="000000"/>
          <w:sz w:val="28"/>
        </w:rPr>
        <w:t>B. 为了提高牛奶的含氮量，向牛奶中添加三聚氰胺</w:t>
      </w:r>
    </w:p>
    <w:p w14:paraId="4CFE91F5">
      <w:r>
        <w:rPr>
          <w:rFonts w:ascii="仿宋" w:hAnsi="仿宋" w:eastAsia="仿宋" w:cs="仿宋"/>
          <w:color w:val="000000"/>
          <w:sz w:val="28"/>
        </w:rPr>
        <w:t>C. 为了使面包松软可口，在制作面包过程中加入适量碳酸氢钠</w:t>
      </w:r>
    </w:p>
    <w:p w14:paraId="2841ADAD">
      <w:r>
        <w:rPr>
          <w:rFonts w:ascii="仿宋" w:hAnsi="仿宋" w:eastAsia="仿宋" w:cs="仿宋"/>
          <w:color w:val="000000"/>
          <w:sz w:val="28"/>
        </w:rPr>
        <w:t>D. 为了防止食品受潮，可在食品包装中放入一小袋生石灰</w:t>
      </w:r>
    </w:p>
    <w:p w14:paraId="252F7FEF">
      <w:r>
        <w:rPr>
          <w:rFonts w:ascii="仿宋" w:hAnsi="仿宋" w:eastAsia="仿宋" w:cs="仿宋"/>
          <w:color w:val="000000"/>
          <w:sz w:val="28"/>
        </w:rPr>
        <w:t>答案：CD</w:t>
      </w:r>
    </w:p>
    <w:p w14:paraId="6CDFC741"/>
    <w:p w14:paraId="6B46354A">
      <w:r>
        <w:rPr>
          <w:rFonts w:ascii="仿宋" w:hAnsi="仿宋" w:eastAsia="仿宋" w:cs="仿宋"/>
          <w:color w:val="000000"/>
          <w:sz w:val="28"/>
        </w:rPr>
        <w:t>5. 下列关于合金的说法正确的是（  ）</w:t>
      </w:r>
    </w:p>
    <w:p w14:paraId="5BF9E3B2">
      <w:r>
        <w:rPr>
          <w:rFonts w:ascii="仿宋" w:hAnsi="仿宋" w:eastAsia="仿宋" w:cs="仿宋"/>
          <w:color w:val="000000"/>
          <w:sz w:val="28"/>
        </w:rPr>
        <w:t>A. 合金中一定含有金属元素</w:t>
      </w:r>
    </w:p>
    <w:p w14:paraId="3A222ED9">
      <w:r>
        <w:rPr>
          <w:rFonts w:ascii="仿宋" w:hAnsi="仿宋" w:eastAsia="仿宋" w:cs="仿宋"/>
          <w:color w:val="000000"/>
          <w:sz w:val="28"/>
        </w:rPr>
        <w:t>B. 合金一定是混合物</w:t>
      </w:r>
    </w:p>
    <w:p w14:paraId="19340021">
      <w:r>
        <w:rPr>
          <w:rFonts w:ascii="仿宋" w:hAnsi="仿宋" w:eastAsia="仿宋" w:cs="仿宋"/>
          <w:color w:val="000000"/>
          <w:sz w:val="28"/>
        </w:rPr>
        <w:t>C. 合金的熔点一定比其成分金属低</w:t>
      </w:r>
    </w:p>
    <w:p w14:paraId="1E4BEEC1">
      <w:r>
        <w:rPr>
          <w:rFonts w:ascii="仿宋" w:hAnsi="仿宋" w:eastAsia="仿宋" w:cs="仿宋"/>
          <w:color w:val="000000"/>
          <w:sz w:val="28"/>
        </w:rPr>
        <w:t>D. 合金的硬度一定比其成分金属大</w:t>
      </w:r>
    </w:p>
    <w:p w14:paraId="78A75DFC">
      <w:r>
        <w:rPr>
          <w:rFonts w:ascii="仿宋" w:hAnsi="仿宋" w:eastAsia="仿宋" w:cs="仿宋"/>
          <w:color w:val="000000"/>
          <w:sz w:val="28"/>
        </w:rPr>
        <w:t>答案：AB</w:t>
      </w:r>
    </w:p>
    <w:p w14:paraId="685FF965"/>
    <w:p w14:paraId="1553320D">
      <w:r>
        <w:rPr>
          <w:rFonts w:ascii="仿宋" w:hAnsi="仿宋" w:eastAsia="仿宋" w:cs="仿宋"/>
          <w:color w:val="000000"/>
          <w:sz w:val="28"/>
        </w:rPr>
        <w:t>6. 下列关于金属腐蚀的说法正确的是（  ）</w:t>
      </w:r>
    </w:p>
    <w:p w14:paraId="07A2E858">
      <w:r>
        <w:rPr>
          <w:rFonts w:ascii="仿宋" w:hAnsi="仿宋" w:eastAsia="仿宋" w:cs="仿宋"/>
          <w:color w:val="000000"/>
          <w:sz w:val="28"/>
        </w:rPr>
        <w:t>A. 金属腐蚀的本质是金属原子失去电子被氧化</w:t>
      </w:r>
    </w:p>
    <w:p w14:paraId="4E4AEF7B">
      <w:r>
        <w:rPr>
          <w:rFonts w:ascii="仿宋" w:hAnsi="仿宋" w:eastAsia="仿宋" w:cs="仿宋"/>
          <w:color w:val="000000"/>
          <w:sz w:val="28"/>
        </w:rPr>
        <w:t>B. 金属的化学腐蚀必须在酸性条件下进行</w:t>
      </w:r>
    </w:p>
    <w:p w14:paraId="479F32D4">
      <w:r>
        <w:rPr>
          <w:rFonts w:ascii="仿宋" w:hAnsi="仿宋" w:eastAsia="仿宋" w:cs="仿宋"/>
          <w:color w:val="000000"/>
          <w:sz w:val="28"/>
        </w:rPr>
        <w:t>C. 金属的电化学腐蚀比化学腐蚀更普遍</w:t>
      </w:r>
    </w:p>
    <w:p w14:paraId="0F215238">
      <w:r>
        <w:rPr>
          <w:rFonts w:ascii="仿宋" w:hAnsi="仿宋" w:eastAsia="仿宋" w:cs="仿宋"/>
          <w:color w:val="000000"/>
          <w:sz w:val="28"/>
        </w:rPr>
        <w:t>D. 纯金属一般比合金更易被腐蚀</w:t>
      </w:r>
    </w:p>
    <w:p w14:paraId="5E2F8803">
      <w:r>
        <w:rPr>
          <w:rFonts w:ascii="仿宋" w:hAnsi="仿宋" w:eastAsia="仿宋" w:cs="仿宋"/>
          <w:color w:val="000000"/>
          <w:sz w:val="28"/>
        </w:rPr>
        <w:t>答案：AC</w:t>
      </w:r>
    </w:p>
    <w:p w14:paraId="36082DF9"/>
    <w:p w14:paraId="227FF86B">
      <w:r>
        <w:rPr>
          <w:rFonts w:ascii="仿宋" w:hAnsi="仿宋" w:eastAsia="仿宋" w:cs="仿宋"/>
          <w:color w:val="000000"/>
          <w:sz w:val="28"/>
        </w:rPr>
        <w:t>7. 下列关于维生素的说法正确的是（  ）</w:t>
      </w:r>
    </w:p>
    <w:p w14:paraId="3956808B">
      <w:r>
        <w:rPr>
          <w:rFonts w:ascii="仿宋" w:hAnsi="仿宋" w:eastAsia="仿宋" w:cs="仿宋"/>
          <w:color w:val="000000"/>
          <w:sz w:val="28"/>
        </w:rPr>
        <w:t>A. 维生素 A 可防治夜盲症</w:t>
      </w:r>
    </w:p>
    <w:p w14:paraId="5A1DF921">
      <w:r>
        <w:rPr>
          <w:rFonts w:ascii="仿宋" w:hAnsi="仿宋" w:eastAsia="仿宋" w:cs="仿宋"/>
          <w:color w:val="000000"/>
          <w:sz w:val="28"/>
        </w:rPr>
        <w:t>B. 维生素 C 具有还原性</w:t>
      </w:r>
    </w:p>
    <w:p w14:paraId="29D0F193">
      <w:r>
        <w:rPr>
          <w:rFonts w:ascii="仿宋" w:hAnsi="仿宋" w:eastAsia="仿宋" w:cs="仿宋"/>
          <w:color w:val="000000"/>
          <w:sz w:val="28"/>
        </w:rPr>
        <w:t>C. 人体对维生素的需要量极小，但维生素对人体的生长和健康至关重要</w:t>
      </w:r>
    </w:p>
    <w:p w14:paraId="76BEB781">
      <w:r>
        <w:rPr>
          <w:rFonts w:ascii="仿宋" w:hAnsi="仿宋" w:eastAsia="仿宋" w:cs="仿宋"/>
          <w:color w:val="000000"/>
          <w:sz w:val="28"/>
        </w:rPr>
        <w:t>D. 维生素 D 可促进钙的吸收</w:t>
      </w:r>
    </w:p>
    <w:p w14:paraId="61B25875">
      <w:r>
        <w:rPr>
          <w:rFonts w:ascii="仿宋" w:hAnsi="仿宋" w:eastAsia="仿宋" w:cs="仿宋"/>
          <w:color w:val="000000"/>
          <w:sz w:val="28"/>
        </w:rPr>
        <w:t>答案：ABCD</w:t>
      </w:r>
    </w:p>
    <w:p w14:paraId="10A3B526"/>
    <w:p w14:paraId="19B628EC">
      <w:r>
        <w:rPr>
          <w:rFonts w:ascii="仿宋" w:hAnsi="仿宋" w:eastAsia="仿宋" w:cs="仿宋"/>
          <w:color w:val="000000"/>
          <w:sz w:val="28"/>
        </w:rPr>
        <w:t>8. 下列关于药物的说法正确的是（  ）</w:t>
      </w:r>
    </w:p>
    <w:p w14:paraId="3ECE54A3">
      <w:r>
        <w:rPr>
          <w:rFonts w:ascii="仿宋" w:hAnsi="仿宋" w:eastAsia="仿宋" w:cs="仿宋"/>
          <w:color w:val="000000"/>
          <w:sz w:val="28"/>
        </w:rPr>
        <w:t>A. 青霉素是一种抗生素，使用前需要进行皮试</w:t>
      </w:r>
    </w:p>
    <w:p w14:paraId="691D292D">
      <w:r>
        <w:rPr>
          <w:rFonts w:ascii="仿宋" w:hAnsi="仿宋" w:eastAsia="仿宋" w:cs="仿宋"/>
          <w:color w:val="000000"/>
          <w:sz w:val="28"/>
        </w:rPr>
        <w:t>B. 阿司匹林是一种解热镇痛药，长期大量服用可能会导致胃出血</w:t>
      </w:r>
    </w:p>
    <w:p w14:paraId="558832FC">
      <w:r>
        <w:rPr>
          <w:rFonts w:ascii="仿宋" w:hAnsi="仿宋" w:eastAsia="仿宋" w:cs="仿宋"/>
          <w:color w:val="000000"/>
          <w:sz w:val="28"/>
        </w:rPr>
        <w:t>C. 麻黄碱是一种天然药物，可用于治疗气喘，也有一定的兴奋作用</w:t>
      </w:r>
    </w:p>
    <w:p w14:paraId="7F0A5F5E">
      <w:r>
        <w:rPr>
          <w:rFonts w:ascii="仿宋" w:hAnsi="仿宋" w:eastAsia="仿宋" w:cs="仿宋"/>
          <w:color w:val="000000"/>
          <w:sz w:val="28"/>
        </w:rPr>
        <w:t>D. 抗酸药能中和胃里过多的盐酸，缓解胃部不适</w:t>
      </w:r>
    </w:p>
    <w:p w14:paraId="7F58309C">
      <w:r>
        <w:rPr>
          <w:rFonts w:ascii="仿宋" w:hAnsi="仿宋" w:eastAsia="仿宋" w:cs="仿宋"/>
          <w:color w:val="000000"/>
          <w:sz w:val="28"/>
        </w:rPr>
        <w:t>答案：ABCD</w:t>
      </w:r>
    </w:p>
    <w:p w14:paraId="0784F127"/>
    <w:p w14:paraId="032B5734">
      <w:r>
        <w:rPr>
          <w:rFonts w:ascii="仿宋" w:hAnsi="仿宋" w:eastAsia="仿宋" w:cs="仿宋"/>
          <w:color w:val="000000"/>
          <w:sz w:val="28"/>
        </w:rPr>
        <w:t>9. 下列关于有机化合物的性质说法正确的是（  ）</w:t>
      </w:r>
    </w:p>
    <w:p w14:paraId="53694625">
      <w:r>
        <w:rPr>
          <w:rFonts w:ascii="仿宋" w:hAnsi="仿宋" w:eastAsia="仿宋" w:cs="仿宋"/>
          <w:color w:val="000000"/>
          <w:sz w:val="28"/>
        </w:rPr>
        <w:t>A. 乙烯能使酸性高锰酸钾溶液和溴水褪色，二者反应原理相同</w:t>
      </w:r>
    </w:p>
    <w:p w14:paraId="3BEAE2EC">
      <w:r>
        <w:rPr>
          <w:rFonts w:ascii="仿宋" w:hAnsi="仿宋" w:eastAsia="仿宋" w:cs="仿宋"/>
          <w:color w:val="000000"/>
          <w:sz w:val="28"/>
        </w:rPr>
        <w:t>B. 苯与液溴在催化剂作用下发生取代反应</w:t>
      </w:r>
    </w:p>
    <w:p w14:paraId="14C46C86">
      <w:r>
        <w:rPr>
          <w:rFonts w:ascii="仿宋" w:hAnsi="仿宋" w:eastAsia="仿宋" w:cs="仿宋"/>
          <w:color w:val="000000"/>
          <w:sz w:val="28"/>
        </w:rPr>
        <w:t>C. 乙醇、乙酸都能与金属钠反应产生氢气</w:t>
      </w:r>
    </w:p>
    <w:p w14:paraId="0C2D86D3">
      <w:r>
        <w:rPr>
          <w:rFonts w:ascii="仿宋" w:hAnsi="仿宋" w:eastAsia="仿宋" w:cs="仿宋"/>
          <w:color w:val="000000"/>
          <w:sz w:val="28"/>
        </w:rPr>
        <w:t>D. 乙酸乙酯在碱性条件下水解程度比在酸性条件下水解程度大</w:t>
      </w:r>
    </w:p>
    <w:p w14:paraId="1900F554">
      <w:r>
        <w:rPr>
          <w:rFonts w:ascii="仿宋" w:hAnsi="仿宋" w:eastAsia="仿宋" w:cs="仿宋"/>
          <w:color w:val="000000"/>
          <w:sz w:val="28"/>
        </w:rPr>
        <w:t>答案：BCD</w:t>
      </w:r>
    </w:p>
    <w:p w14:paraId="132010BF"/>
    <w:p w14:paraId="65B5DE80">
      <w:r>
        <w:rPr>
          <w:rFonts w:ascii="仿宋" w:hAnsi="仿宋" w:eastAsia="仿宋" w:cs="仿宋"/>
          <w:color w:val="000000"/>
          <w:sz w:val="28"/>
        </w:rPr>
        <w:t>10. 下列关于营养物质在人体内发生的变化及其对人的生命活动所起作用的叙述正确的是（  ）</w:t>
      </w:r>
    </w:p>
    <w:p w14:paraId="469FE8DD">
      <w:r>
        <w:rPr>
          <w:rFonts w:ascii="仿宋" w:hAnsi="仿宋" w:eastAsia="仿宋" w:cs="仿宋"/>
          <w:color w:val="000000"/>
          <w:sz w:val="28"/>
        </w:rPr>
        <w:t>A. 淀粉→葡萄糖→（氧化）水和二氧化碳（释放能量维持生命活动）</w:t>
      </w:r>
    </w:p>
    <w:p w14:paraId="0049DFD7">
      <w:r>
        <w:rPr>
          <w:rFonts w:ascii="仿宋" w:hAnsi="仿宋" w:eastAsia="仿宋" w:cs="仿宋"/>
          <w:color w:val="000000"/>
          <w:sz w:val="28"/>
        </w:rPr>
        <w:t>B. 纤维素→葡萄糖→（氧化）水和二氧化碳（释放能量维持生命活动）</w:t>
      </w:r>
    </w:p>
    <w:p w14:paraId="277286FA">
      <w:r>
        <w:rPr>
          <w:rFonts w:ascii="仿宋" w:hAnsi="仿宋" w:eastAsia="仿宋" w:cs="仿宋"/>
          <w:color w:val="000000"/>
          <w:sz w:val="28"/>
        </w:rPr>
        <w:t>C. 油脂→甘油和高级脂肪酸→（氧化）水和二氧化碳（释放能量维持生命活动）</w:t>
      </w:r>
    </w:p>
    <w:p w14:paraId="633C848A">
      <w:r>
        <w:rPr>
          <w:rFonts w:ascii="仿宋" w:hAnsi="仿宋" w:eastAsia="仿宋" w:cs="仿宋"/>
          <w:color w:val="000000"/>
          <w:sz w:val="28"/>
        </w:rPr>
        <w:t>D. 蛋白质→氨基酸→（合成）人体所需的蛋白质（人体生长发育、新陈代谢）</w:t>
      </w:r>
    </w:p>
    <w:p w14:paraId="0D06DB7F">
      <w:r>
        <w:rPr>
          <w:rFonts w:ascii="仿宋" w:hAnsi="仿宋" w:eastAsia="仿宋" w:cs="仿宋"/>
          <w:color w:val="000000"/>
          <w:sz w:val="28"/>
        </w:rPr>
        <w:t>答案：ACD</w:t>
      </w:r>
    </w:p>
    <w:p w14:paraId="7E1C57FA"/>
    <w:p w14:paraId="1DF16AF6">
      <w:r>
        <w:rPr>
          <w:rFonts w:ascii="仿宋" w:hAnsi="仿宋" w:eastAsia="仿宋" w:cs="仿宋"/>
          <w:color w:val="000000"/>
          <w:sz w:val="28"/>
        </w:rPr>
        <w:t xml:space="preserve"> 三、判断题</w:t>
      </w:r>
    </w:p>
    <w:p w14:paraId="072BA2CC">
      <w:r>
        <w:rPr>
          <w:rFonts w:ascii="仿宋" w:hAnsi="仿宋" w:eastAsia="仿宋" w:cs="仿宋"/>
          <w:color w:val="000000"/>
          <w:sz w:val="28"/>
        </w:rPr>
        <w:t>1. 油脂属于高分子化合物。（  ）</w:t>
      </w:r>
    </w:p>
    <w:p w14:paraId="3136B280">
      <w:r>
        <w:rPr>
          <w:rFonts w:ascii="仿宋" w:hAnsi="仿宋" w:eastAsia="仿宋" w:cs="仿宋"/>
          <w:color w:val="000000"/>
          <w:sz w:val="28"/>
        </w:rPr>
        <w:t>答案：×</w:t>
      </w:r>
    </w:p>
    <w:p w14:paraId="31A70CA8"/>
    <w:p w14:paraId="0F1134D8">
      <w:r>
        <w:rPr>
          <w:rFonts w:ascii="仿宋" w:hAnsi="仿宋" w:eastAsia="仿宋" w:cs="仿宋"/>
          <w:color w:val="000000"/>
          <w:sz w:val="28"/>
        </w:rPr>
        <w:t>2. 葡萄糖和果糖互为同分异构体。（  ）</w:t>
      </w:r>
    </w:p>
    <w:p w14:paraId="301E4C40">
      <w:r>
        <w:rPr>
          <w:rFonts w:ascii="仿宋" w:hAnsi="仿宋" w:eastAsia="仿宋" w:cs="仿宋"/>
          <w:color w:val="000000"/>
          <w:sz w:val="28"/>
        </w:rPr>
        <w:t>答案：√</w:t>
      </w:r>
    </w:p>
    <w:p w14:paraId="46598615"/>
    <w:p w14:paraId="455A8241">
      <w:r>
        <w:rPr>
          <w:rFonts w:ascii="仿宋" w:hAnsi="仿宋" w:eastAsia="仿宋" w:cs="仿宋"/>
          <w:color w:val="000000"/>
          <w:sz w:val="28"/>
        </w:rPr>
        <w:t>3. 淀粉、纤维素、蛋白质都是天然高分子化合物，它们的相对分子质量很大。（  ）</w:t>
      </w:r>
    </w:p>
    <w:p w14:paraId="58560775">
      <w:r>
        <w:rPr>
          <w:rFonts w:ascii="仿宋" w:hAnsi="仿宋" w:eastAsia="仿宋" w:cs="仿宋"/>
          <w:color w:val="000000"/>
          <w:sz w:val="28"/>
        </w:rPr>
        <w:t>答案：√</w:t>
      </w:r>
    </w:p>
    <w:p w14:paraId="1057D53B"/>
    <w:p w14:paraId="66252DFD">
      <w:r>
        <w:rPr>
          <w:rFonts w:ascii="仿宋" w:hAnsi="仿宋" w:eastAsia="仿宋" w:cs="仿宋"/>
          <w:color w:val="000000"/>
          <w:sz w:val="28"/>
        </w:rPr>
        <w:t>4. 聚乙烯塑料可用于食品包装，聚氯乙烯塑料也可用于食品包装。（  ）</w:t>
      </w:r>
    </w:p>
    <w:p w14:paraId="0A581AE0">
      <w:r>
        <w:rPr>
          <w:rFonts w:ascii="仿宋" w:hAnsi="仿宋" w:eastAsia="仿宋" w:cs="仿宋"/>
          <w:color w:val="000000"/>
          <w:sz w:val="28"/>
        </w:rPr>
        <w:t>答案：×</w:t>
      </w:r>
    </w:p>
    <w:p w14:paraId="0FDF5F55"/>
    <w:p w14:paraId="693074D9">
      <w:r>
        <w:rPr>
          <w:rFonts w:ascii="仿宋" w:hAnsi="仿宋" w:eastAsia="仿宋" w:cs="仿宋"/>
          <w:color w:val="000000"/>
          <w:sz w:val="28"/>
        </w:rPr>
        <w:t>5. 金属的腐蚀都是氧化还原反应。（  ）</w:t>
      </w:r>
    </w:p>
    <w:p w14:paraId="73FC737F">
      <w:r>
        <w:rPr>
          <w:rFonts w:ascii="仿宋" w:hAnsi="仿宋" w:eastAsia="仿宋" w:cs="仿宋"/>
          <w:color w:val="000000"/>
          <w:sz w:val="28"/>
        </w:rPr>
        <w:t>答案：√</w:t>
      </w:r>
    </w:p>
    <w:p w14:paraId="08BB9EB4"/>
    <w:p w14:paraId="34FC6E35">
      <w:r>
        <w:rPr>
          <w:rFonts w:ascii="仿宋" w:hAnsi="仿宋" w:eastAsia="仿宋" w:cs="仿宋"/>
          <w:color w:val="000000"/>
          <w:sz w:val="28"/>
        </w:rPr>
        <w:t>6. 铁在潮湿的空气中生锈主要是发生了化学腐蚀。（  ）</w:t>
      </w:r>
    </w:p>
    <w:p w14:paraId="2428F0F9">
      <w:r>
        <w:rPr>
          <w:rFonts w:ascii="仿宋" w:hAnsi="仿宋" w:eastAsia="仿宋" w:cs="仿宋"/>
          <w:color w:val="000000"/>
          <w:sz w:val="28"/>
        </w:rPr>
        <w:t>答案：×</w:t>
      </w:r>
    </w:p>
    <w:p w14:paraId="032F9D80"/>
    <w:p w14:paraId="14307DE3">
      <w:r>
        <w:rPr>
          <w:rFonts w:ascii="仿宋" w:hAnsi="仿宋" w:eastAsia="仿宋" w:cs="仿宋"/>
          <w:color w:val="000000"/>
          <w:sz w:val="28"/>
        </w:rPr>
        <w:t>7. 维生素在人体内不能合成，必须从食物中摄取。（  ）</w:t>
      </w:r>
    </w:p>
    <w:p w14:paraId="7C866FF8">
      <w:r>
        <w:rPr>
          <w:rFonts w:ascii="仿宋" w:hAnsi="仿宋" w:eastAsia="仿宋" w:cs="仿宋"/>
          <w:color w:val="000000"/>
          <w:sz w:val="28"/>
        </w:rPr>
        <w:t>答案：×</w:t>
      </w:r>
    </w:p>
    <w:p w14:paraId="41D425E2"/>
    <w:p w14:paraId="1D150787">
      <w:r>
        <w:rPr>
          <w:rFonts w:ascii="仿宋" w:hAnsi="仿宋" w:eastAsia="仿宋" w:cs="仿宋"/>
          <w:color w:val="000000"/>
          <w:sz w:val="28"/>
        </w:rPr>
        <w:t>8. 食品添加剂都是有害的，应禁止使用。（  ）</w:t>
      </w:r>
    </w:p>
    <w:p w14:paraId="115424E8">
      <w:r>
        <w:rPr>
          <w:rFonts w:ascii="仿宋" w:hAnsi="仿宋" w:eastAsia="仿宋" w:cs="仿宋"/>
          <w:color w:val="000000"/>
          <w:sz w:val="28"/>
        </w:rPr>
        <w:t>答案：×</w:t>
      </w:r>
    </w:p>
    <w:p w14:paraId="498204E1"/>
    <w:p w14:paraId="3FDB8A8E">
      <w:r>
        <w:rPr>
          <w:rFonts w:ascii="仿宋" w:hAnsi="仿宋" w:eastAsia="仿宋" w:cs="仿宋"/>
          <w:color w:val="000000"/>
          <w:sz w:val="28"/>
        </w:rPr>
        <w:t>9. 阿司匹林是一种常用的抗生素。（  ）</w:t>
      </w:r>
    </w:p>
    <w:p w14:paraId="75663D0E">
      <w:r>
        <w:rPr>
          <w:rFonts w:ascii="仿宋" w:hAnsi="仿宋" w:eastAsia="仿宋" w:cs="仿宋"/>
          <w:color w:val="000000"/>
          <w:sz w:val="28"/>
        </w:rPr>
        <w:t>答案：×</w:t>
      </w:r>
    </w:p>
    <w:p w14:paraId="3537387B"/>
    <w:p w14:paraId="0D01FBC5">
      <w:r>
        <w:rPr>
          <w:rFonts w:ascii="仿宋" w:hAnsi="仿宋" w:eastAsia="仿宋" w:cs="仿宋"/>
          <w:color w:val="000000"/>
          <w:sz w:val="28"/>
        </w:rPr>
        <w:t>10. 合金的硬度一般比其成分金属的硬度大，熔点一般比其成分金属的熔点低。（  ）</w:t>
      </w:r>
    </w:p>
    <w:p w14:paraId="3269A3A6">
      <w:r>
        <w:rPr>
          <w:rFonts w:ascii="仿宋" w:hAnsi="仿宋" w:eastAsia="仿宋" w:cs="仿宋"/>
          <w:color w:val="000000"/>
          <w:sz w:val="28"/>
        </w:rPr>
        <w:t>答案：√</w:t>
      </w:r>
    </w:p>
    <w:p w14:paraId="5204278D"/>
    <w:p w14:paraId="33A0D50B">
      <w:r>
        <w:rPr>
          <w:rFonts w:ascii="仿宋" w:hAnsi="仿宋" w:eastAsia="仿宋" w:cs="仿宋"/>
          <w:color w:val="000000"/>
          <w:sz w:val="28"/>
        </w:rPr>
        <w:t xml:space="preserve"> 四、简答题</w:t>
      </w:r>
    </w:p>
    <w:p w14:paraId="793C1F90">
      <w:r>
        <w:rPr>
          <w:rFonts w:ascii="仿宋" w:hAnsi="仿宋" w:eastAsia="仿宋" w:cs="仿宋"/>
          <w:color w:val="000000"/>
          <w:sz w:val="28"/>
        </w:rPr>
        <w:t>1. 简述蛋白质的主要功能。</w:t>
      </w:r>
    </w:p>
    <w:p w14:paraId="0A2BC41E">
      <w:r>
        <w:rPr>
          <w:rFonts w:ascii="仿宋" w:hAnsi="仿宋" w:eastAsia="仿宋" w:cs="仿宋"/>
          <w:color w:val="000000"/>
          <w:sz w:val="28"/>
        </w:rPr>
        <w:t xml:space="preserve">答案：蛋白质有多种重要功能。它是构成细胞和生物体结构的重要物质，如肌肉、毛发等。具有催化功能，如大多数酶是蛋白质。能起到运输作用，像血红蛋白运输氧气。有调节功能，如胰岛素调节血糖。还具备免疫功能，抗体是蛋白质，可抵御病原体入侵，维持机体正常生理活动。 </w:t>
      </w:r>
    </w:p>
    <w:p w14:paraId="733FB24C"/>
    <w:p w14:paraId="2B61C991">
      <w:r>
        <w:rPr>
          <w:rFonts w:ascii="仿宋" w:hAnsi="仿宋" w:eastAsia="仿宋" w:cs="仿宋"/>
          <w:color w:val="000000"/>
          <w:sz w:val="28"/>
        </w:rPr>
        <w:t>2. 简述油脂在人体中的变化及作用。</w:t>
      </w:r>
    </w:p>
    <w:p w14:paraId="183406E5">
      <w:r>
        <w:rPr>
          <w:rFonts w:ascii="仿宋" w:hAnsi="仿宋" w:eastAsia="仿宋" w:cs="仿宋"/>
          <w:color w:val="000000"/>
          <w:sz w:val="28"/>
        </w:rPr>
        <w:t>答案：油脂在人体中首先在酶的作用下水解为高级脂肪酸和甘油。高级脂肪酸和甘油一部分被氧化，为人体提供能量，是人体重要的供能物质；另一部分重新合成人体所需的脂肪等物质，起到储存能量、保护内脏、维持体温等作用，并且能促进脂溶性维生素的吸收。</w:t>
      </w:r>
    </w:p>
    <w:p w14:paraId="33CA455F"/>
    <w:p w14:paraId="008870A9">
      <w:r>
        <w:rPr>
          <w:rFonts w:ascii="仿宋" w:hAnsi="仿宋" w:eastAsia="仿宋" w:cs="仿宋"/>
          <w:color w:val="000000"/>
          <w:sz w:val="28"/>
        </w:rPr>
        <w:t>3. 简述常见的金属腐蚀的防护方法。</w:t>
      </w:r>
    </w:p>
    <w:p w14:paraId="5BB6B0B9">
      <w:r>
        <w:rPr>
          <w:rFonts w:ascii="仿宋" w:hAnsi="仿宋" w:eastAsia="仿宋" w:cs="仿宋"/>
          <w:color w:val="000000"/>
          <w:sz w:val="28"/>
        </w:rPr>
        <w:t>答案：常见防护方法有多种。涂覆保护层，如涂漆、镀金属等，将金属与外界腐蚀介质隔开。采用电化学保护法，包括牺牲阳极的阴极保护法，让较活泼金属作阳极被腐蚀，保护阴极金属；外加电流的阴极保护法，将被保护金属与电源负极相连。还可改变金属内部结构，如制成合金，增强金属的抗腐蚀能力。</w:t>
      </w:r>
    </w:p>
    <w:p w14:paraId="5C6CD176"/>
    <w:p w14:paraId="491D6504">
      <w:r>
        <w:rPr>
          <w:rFonts w:ascii="仿宋" w:hAnsi="仿宋" w:eastAsia="仿宋" w:cs="仿宋"/>
          <w:color w:val="000000"/>
          <w:sz w:val="28"/>
        </w:rPr>
        <w:t>4. 简述合理摄入营养物质的重要性。</w:t>
      </w:r>
    </w:p>
    <w:p w14:paraId="75BBB169">
      <w:r>
        <w:rPr>
          <w:rFonts w:ascii="仿宋" w:hAnsi="仿宋" w:eastAsia="仿宋" w:cs="仿宋"/>
          <w:color w:val="000000"/>
          <w:sz w:val="28"/>
        </w:rPr>
        <w:t>答案：合理摄入营养物质至关重要。糖类、油脂、蛋白质是人体重要的供能物质，提供维持生命活动所需能量。维生素、矿物质和水虽不供能，但对人体正常生理功能不可或缺，如维生素参与新陈代谢调节。缺乏某种营养物质会引发相应疾病，营养过剩也会带来健康问题。只有合理摄入，才能维持身体健康，保证各项生理活动正常进行 。</w:t>
      </w:r>
    </w:p>
    <w:p w14:paraId="0FC553E0"/>
    <w:p w14:paraId="76630CC8">
      <w:r>
        <w:rPr>
          <w:rFonts w:ascii="仿宋" w:hAnsi="仿宋" w:eastAsia="仿宋" w:cs="仿宋"/>
          <w:color w:val="000000"/>
          <w:sz w:val="28"/>
        </w:rPr>
        <w:t xml:space="preserve"> 五、讨论题</w:t>
      </w:r>
    </w:p>
    <w:p w14:paraId="04761D3C">
      <w:r>
        <w:rPr>
          <w:rFonts w:ascii="仿宋" w:hAnsi="仿宋" w:eastAsia="仿宋" w:cs="仿宋"/>
          <w:color w:val="000000"/>
          <w:sz w:val="28"/>
        </w:rPr>
        <w:t>1. 讨论在日常生活中如何合理选择食品以保证营养均衡。</w:t>
      </w:r>
    </w:p>
    <w:p w14:paraId="00E400C6">
      <w:r>
        <w:rPr>
          <w:rFonts w:ascii="仿宋" w:hAnsi="仿宋" w:eastAsia="仿宋" w:cs="仿宋"/>
          <w:color w:val="000000"/>
          <w:sz w:val="28"/>
        </w:rPr>
        <w:t xml:space="preserve">答案：日常生活中保证营养均衡需多方面注意。主食要粗细搭配，如米饭搭配玉米、红薯等，提供糖类。多食用富含蛋白质的食物，像瘦肉、鱼类、豆类、蛋类、奶类，满足身体生长和修复需求。多吃新鲜蔬果，获取维生素、矿物质和膳食纤维。油脂选择要合理，少吃动物油，适当摄入植物油。此外，要控制盐、糖摄入，避免高盐高糖食品，做到各类营养物质摄入比例恰当，维持身体健康。 </w:t>
      </w:r>
    </w:p>
    <w:p w14:paraId="328EDFE5"/>
    <w:p w14:paraId="0549C6BB">
      <w:r>
        <w:rPr>
          <w:rFonts w:ascii="仿宋" w:hAnsi="仿宋" w:eastAsia="仿宋" w:cs="仿宋"/>
          <w:color w:val="000000"/>
          <w:sz w:val="28"/>
        </w:rPr>
        <w:t>2. 讨论有机化合物在生活中的广泛应用以及对环境可能产生的影响。</w:t>
      </w:r>
    </w:p>
    <w:p w14:paraId="29782E57">
      <w:r>
        <w:rPr>
          <w:rFonts w:ascii="仿宋" w:hAnsi="仿宋" w:eastAsia="仿宋" w:cs="仿宋"/>
          <w:color w:val="000000"/>
          <w:sz w:val="28"/>
        </w:rPr>
        <w:t>答案：有机化合物在生活中应用广泛，如塑料用于包装、建材等；纤维用于纺织衣物；有机药物用于疾病治疗。但也对环境有影响，废弃塑料难降解，造成“白色污染”；一些有机化合物的生产和使用会排放污染物，污染空气、水和土壤。部分有机农药残留会危害生态平衡和人体健康。所以在利用有机化合物时，要注重环保，研发绿色生产技术和可降解材料。</w:t>
      </w:r>
    </w:p>
    <w:p w14:paraId="3814F3AE"/>
    <w:p w14:paraId="2715DBEE">
      <w:r>
        <w:rPr>
          <w:rFonts w:ascii="仿宋" w:hAnsi="仿宋" w:eastAsia="仿宋" w:cs="仿宋"/>
          <w:color w:val="000000"/>
          <w:sz w:val="28"/>
        </w:rPr>
        <w:t>3. 讨论合金与纯金属相比有哪些优势，并举例说明合金在生活中的应用。</w:t>
      </w:r>
    </w:p>
    <w:p w14:paraId="6B650034">
      <w:r>
        <w:rPr>
          <w:rFonts w:ascii="仿宋" w:hAnsi="仿宋" w:eastAsia="仿宋" w:cs="仿宋"/>
          <w:color w:val="000000"/>
          <w:sz w:val="28"/>
        </w:rPr>
        <w:t xml:space="preserve">答案：合金相比纯金属优势明显。合金硬度一般比纯金属大，可用于制造耐磨零件；熔点比纯金属低，便于铸造加工。合金还能改善金属的化学性能，如增强抗腐蚀性。生活中铝合金用于制造门窗、飞机部件，质轻且强度高、抗腐蚀；不锈钢用于厨具，不易生锈；青铜用于工艺品，有独特的美观性和较好的铸造性能，这些都体现了合金在生活中的重要应用。 </w:t>
      </w:r>
    </w:p>
    <w:p w14:paraId="5C432741"/>
    <w:p w14:paraId="20D94213">
      <w:r>
        <w:rPr>
          <w:rFonts w:ascii="仿宋" w:hAnsi="仿宋" w:eastAsia="仿宋" w:cs="仿宋"/>
          <w:color w:val="000000"/>
          <w:sz w:val="28"/>
        </w:rPr>
        <w:t>4. 讨论化学在药物研发和疾病治疗方面的作用。</w:t>
      </w:r>
    </w:p>
    <w:p w14:paraId="3D536500">
      <w:r>
        <w:rPr>
          <w:rFonts w:ascii="仿宋" w:hAnsi="仿宋" w:eastAsia="仿宋" w:cs="仿宋"/>
          <w:color w:val="000000"/>
          <w:sz w:val="28"/>
        </w:rPr>
        <w:t xml:space="preserve">答案：化学在药物研发和疾病治疗中作用巨大。在药物研发上，化学家通过研究生物活性物质结构，设计和合成新的药物分子。利用化学分析方法确定药物成分和纯度，保障药物质量。在疾病治疗方面，药物的作用机制基于化学原理，如抗酸药中和胃酸、抗生素抑制细菌生长。化学还助力新型给药系统开发，提高药物疗效、降低副作用，推动医学进步，保障人类健康。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EE6BA1"/>
    <w:rsid w:val="623C2C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8"/>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3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Body Text Char"/>
    <w:basedOn w:val="132"/>
    <w:link w:val="19"/>
    <w:qFormat/>
    <w:uiPriority w:val="99"/>
  </w:style>
  <w:style w:type="character" w:customStyle="1" w:styleId="138">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9">
    <w:name w:val="Header Char"/>
    <w:basedOn w:val="132"/>
    <w:link w:val="25"/>
    <w:uiPriority w:val="99"/>
  </w:style>
  <w:style w:type="character" w:customStyle="1" w:styleId="140">
    <w:name w:val="Footer Char"/>
    <w:basedOn w:val="132"/>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3550</Words>
  <Characters>3717</Characters>
  <Lines>0</Lines>
  <Paragraphs>0</Paragraphs>
  <TotalTime>0</TotalTime>
  <ScaleCrop>false</ScaleCrop>
  <LinksUpToDate>false</LinksUpToDate>
  <CharactersWithSpaces>3930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@豆</dc:creator>
  <cp:lastModifiedBy>等我再练两年半</cp:lastModifiedBy>
  <dcterms:modified xsi:type="dcterms:W3CDTF">2026-04-21T13:39:56Z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eyJoZGlkIjoiMmE2NGM4MjBlOTVkZTExZjE3ZmZhMzc1OTlmYTc4ODMiLCJ1c2VySWQiOiIzMzM0NDk3NDUifQ==</vt:lpwstr>
  </property>
  <property fmtid="{D5CDD505-2E9C-101B-9397-08002B2CF9AE}" pid="3" name="KSOProductBuildVer">
    <vt:lpwstr>2052-12.1.0.25865</vt:lpwstr>
  </property>
  <property fmtid="{D5CDD505-2E9C-101B-9397-08002B2CF9AE}" pid="4" name="ICV">
    <vt:lpwstr>D11F5F00EE30400E86A3718870874D42_13</vt:lpwstr>
  </property>
</Properties>
</file>